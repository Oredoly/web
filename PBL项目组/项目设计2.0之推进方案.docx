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F172A"/>
          <w:sz w:val="38"/>
        </w:rPr>
        <w:t>项目设计</w:t>
      </w:r>
      <w:r>
        <w:rPr>
          <w:rFonts w:hint="eastAsia" w:cs="微软雅黑"/>
          <w:b w:val="1"/>
          <w:color w:val="0F172A"/>
          <w:sz w:val="38"/>
          <w:lang w:val="en-US" w:eastAsia="zh-CN"/>
        </w:rPr>
        <w:t>2.0之</w:t>
      </w:r>
      <w:r>
        <w:rPr>
          <w:rFonts w:hint="eastAsia" w:ascii="微软雅黑" w:hAnsi="微软雅黑" w:eastAsia="微软雅黑" w:cs="微软雅黑"/>
          <w:b w:val="1"/>
          <w:color w:val="0F172A"/>
          <w:sz w:val="38"/>
        </w:rPr>
        <w:t>推进方案</w:t>
      </w:r>
    </w:p>
    <w:p>
      <w:pPr>
        <w:spacing w:after="120" w:line="276" w:lineRule="auto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相比于1.0版本，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这份文档不再重复说明项目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设计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我们主要来讲一讲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可以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落地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的产品项目方案。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依旧省流版放在文档最后。</w:t>
      </w:r>
      <w:bookmarkStart w:id="1" w:name="_GoBack"/>
      <w:bookmarkEnd w:id="1"/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</w:t>
      </w:r>
      <w:r>
        <w:rPr>
          <w:rFonts w:hint="eastAsia" w:ascii="微软雅黑" w:hAnsi="微软雅黑" w:eastAsia="微软雅黑" w:cs="微软雅黑"/>
          <w:b w:val="1"/>
          <w:bCs w:val="1"/>
        </w:rPr>
        <w:t>产品化目标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建立一套能够反复研发课程、反复试讲、反复迭代的工作流。每一轮都要留下可复用成果：课程包、教学流程、网站功能、学生作品、新媒体内容、反馈记录和成果转化材料。形成“课程库”，让后续新课程可以沿用同一套研发流程。</w:t>
      </w: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二、三个里程碑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项目先按三个里程碑推进。每个里程碑都要有明确交付物和验收标准，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我们按照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是否形成了可以进入下一阶段的成果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来确认进度，大家在分配/执行任务的时候要想着完成的是这个东西，以免大家瞎忙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。</w:t>
      </w:r>
    </w:p>
    <w:tbl>
      <w:tblPr>
        <w:tblStyle w:val="00002e"/>
        <w:tblW w:w="0" w:type="auto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66"/>
        <w:gridCol w:w="1896"/>
        <w:gridCol w:w="1881"/>
        <w:gridCol w:w="1881"/>
      </w:tblGrid>
      <w:tr>
        <w:trPr/>
        <w:tc>
          <w:tcPr>
            <w:tcW w:w="1881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里程碑</w:t>
            </w:r>
          </w:p>
        </w:tc>
        <w:tc>
          <w:tcPr>
            <w:tcW w:w="1866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目标</w:t>
            </w:r>
          </w:p>
        </w:tc>
        <w:tc>
          <w:tcPr>
            <w:tcW w:w="1896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主要交付物</w:t>
            </w:r>
          </w:p>
        </w:tc>
        <w:tc>
          <w:tcPr>
            <w:tcW w:w="1881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验收标准</w:t>
            </w:r>
          </w:p>
        </w:tc>
        <w:tc>
          <w:tcPr>
            <w:tcW w:w="1881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DDL</w:t>
            </w:r>
          </w:p>
        </w:tc>
      </w:tr>
      <w:tr>
        <w:trPr/>
        <w:tc>
          <w:tcPr>
            <w:tcW w:w="188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M1 课程产品原型</w:t>
            </w:r>
          </w:p>
        </w:tc>
        <w:tc>
          <w:tcPr>
            <w:tcW w:w="186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完成可以拿去试讲的第一版课程产品。</w:t>
            </w:r>
          </w:p>
        </w:tc>
        <w:tc>
          <w:tcPr>
            <w:tcW w:w="189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课程包、教学流程、网站 demo、新媒体先导内容、红旅初步材料。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核心负责人能用同一套材料讲清：课程怎么上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整个流程是怎么样的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老师怎么教、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学生怎么做、网站怎么用、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val="en-US" w:eastAsia="zh-CN"/>
              </w:rPr>
              <w:t>预期达到的成果、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成果怎么展示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lang w:eastAsia="zh-CN"/>
              </w:rPr>
              <w:t>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8.28</w:t>
            </w:r>
          </w:p>
        </w:tc>
      </w:tr>
      <w:tr>
        <w:trPr/>
        <w:tc>
          <w:tcPr>
            <w:tcW w:w="188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M2 真实教学试点</w:t>
            </w:r>
          </w:p>
        </w:tc>
        <w:tc>
          <w:tcPr>
            <w:tcW w:w="186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让课程、网站、新媒体和成果转化材料进入真实场景。</w:t>
            </w:r>
          </w:p>
        </w:tc>
        <w:tc>
          <w:tcPr>
            <w:tcW w:w="189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一次完整教学活动、学生作品、网站使用记录、过程素材、教学反馈、试点复盘初稿。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学生真实完成作品；课程流程被实际推进；网站被实际使用；新媒体有同步记录；试点后能说清问题和改进方向。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rPr/>
        <w:tc>
          <w:tcPr>
            <w:tcW w:w="188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M3 复盘迭代版本</w:t>
            </w:r>
          </w:p>
        </w:tc>
        <w:tc>
          <w:tcPr>
            <w:tcW w:w="186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根据试点反馈完成第一轮迭代。</w:t>
            </w:r>
          </w:p>
        </w:tc>
        <w:tc>
          <w:tcPr>
            <w:tcW w:w="1896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迭代版课程包、迭代版网站、更新后的展示内容、成果转化材料更新稿。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能明确说明第一版哪里不够好、为什么这样改、第二版具体提升在哪里，并能支持下一轮试讲或新课程研发。</w:t>
            </w:r>
          </w:p>
        </w:tc>
        <w:tc>
          <w:tcPr>
            <w:tcW w:w="1881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三、M1：课程产品原型要做成什么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第一阶段的重点是把想法做成能被试讲、能被开发、能被传播、能被转化的产品原型。这里的“原型”不是粗略想法，而是一套最低限度可用的课程产品。</w:t>
      </w:r>
    </w:p>
    <w:tbl>
      <w:tblPr>
        <w:tblStyle w:val="00002e"/>
        <w:tblW w:w="0" w:type="auto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模块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需要产出什么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确认标准</w:t>
            </w:r>
          </w:p>
        </w:tc>
      </w:tr>
      <w:tr>
        <w:trPr>
          <w:trHeight w:val="1140" w:hRule="atLeast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课程包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课程主题、故事背景、驱动问题、适用学段、材料清单、课堂流程、学生任务、评价方式。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拿给一个没参与设计的同学看，对方能基本明白这门课怎么上。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教学流程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从导入、分组、任务推进、实验/VR环节、成果提交、展示评价到复盘的流程。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每一步有明确动作、负责角色、所需材料和预期产出。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网站 demo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课程入口、执行流程、项目空间、作品展示、教师资源、AI 助教占位等核心结构。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网站能承载一次试讲的主要流程，不只是展示页。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新媒体先导内容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课程导入视频/图文、项目介绍、可传播的课程亮点和成果展示样式。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学生或外部观众看完后能理解这门课是什么、为什么有意思、最后会做出什么</w:t>
            </w:r>
            <w:r>
              <w:rPr>
                <w:rFonts w:hint="eastAsia" w:cs="微软雅黑"/>
                <w:b w:val="0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了解先导知识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。</w:t>
            </w:r>
          </w:p>
        </w:tc>
      </w:tr>
      <w:tr>
        <w:trPr>
          <w:trHeight w:val="740" w:hRule="atLeast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红旅初步材料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竞品/案例借鉴、项目价值提炼、可用于竞赛或成果转化的素材框架。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能从课程、网站、学生作品和社会价值中提炼出后续申报材料的方向。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四、M2：真实教学试点怎么判断成功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第二阶段的重点是验证这套产品原型在真实场景里是否跑得通</w:t>
      </w:r>
      <w:r>
        <w:rPr>
          <w:rFonts w:hint="eastAsia" w:cs="微软雅黑"/>
          <w:b w:val="0"/>
          <w:color w:val="000000"/>
          <w:sz w:val="21"/>
          <w:lang w:eastAsia="zh-CN"/>
        </w:rPr>
        <w:t>，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并且记录问题反馈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。课程组要验证学生能不能理解和完成任务，后端组要验证网站是否真的辅助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/完全承载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学习，新媒体组要验证内容是否能帮助导入和展示成果，红旅组要观察哪些材料可以成为后续成果转化支撑。</w:t>
      </w:r>
    </w:p>
    <w:tbl>
      <w:tblPr>
        <w:tblStyle w:val="00002e"/>
        <w:tblW w:w="0" w:type="auto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验证对象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要观察什么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最低通过标准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学生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是否理解任务，是否愿意投入，是否产出作品，是否能说明自己的设计或实验过程。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大部分小组能完成一个可展示作品，并能说清基本思路。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出一份反馈和问题报告。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教师/课堂执行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流程是否顺畅，时间是否够用，材料是否清楚，课堂是否可控。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教学可以按流程完成，没有出现必须推倒重来的结构性问题。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出一份反馈和问题报告。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网站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学生是否能找到任务、记录过程、提交成果；教师或组织者是否能查看成果</w:t>
            </w:r>
            <w:r>
              <w:rPr>
                <w:rFonts w:hint="eastAsia" w:cs="微软雅黑"/>
                <w:b w:val="0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网站会不会问题（当然也有可能是软件/小程序之类的 ）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至少支撑一次完整流程，不因网站问题中断教学。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出一份反馈和问题报告。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新媒体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是否完成了项目的陪跑，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是否记录到关键过程、学生变化、作品成果和项目亮点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不只是做记录，还要比如说一个项目我们做两周，那每一周是不是可以发预告片先导视频这样子。出一份反馈和问题报告。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红旅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试点中是否出现可写入申报书、实践报告、案例材料的证据。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形成一份试点素材清单和成果转化记录。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五、M3：复盘迭代要改什么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第三阶段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写复盘做迭代，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复盘必须回到产品本身：课程是不是清楚，网站是不是有用，新媒体是不是帮助理解和展示，学生作品是不是能证明学习发生，红旅材料是不是能支撑成果转化。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复盘时建议围绕四个问题展开：学生在哪里卡住，教师或组织者在哪里卡住，网站功能哪里没有支撑到流程，新媒体和成果展示哪里没有把价值讲清楚。每个问题都要尽量对应到一个修改动作，例如改任务书、改流程顺序、增加材料模板、删减网站功能、补充作品展示页、调整视频脚本。</w:t>
      </w:r>
    </w:p>
    <w:tbl>
      <w:tblPr>
        <w:tblStyle w:val="00002e"/>
        <w:tblW w:w="0" w:type="auto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迭代对象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典型修改方向</w:t>
            </w:r>
          </w:p>
        </w:tc>
        <w:tc>
          <w:tcPr>
            <w:tcW w:w="3135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迭代完成标准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课程包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修改故事背景、任务难度、材料清单、评价表、学段版本。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第二版课程包能直接替换第一版使用。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教学流程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调整环节顺序、时间分配、分组方式、成果提交方式。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流程更顺，学生卡点减少，教师执行成本下降。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最终可能是要过到学校老师简单培训之后可以完全执行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网站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优化课程流程、项目空间、作品上传、教师资源和展示页面。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网站更贴近真实课堂，不只是概念 demo。</w:t>
            </w:r>
          </w:p>
        </w:tc>
      </w:tr>
      <w:tr>
        <w:trPr/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新媒体内容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补充导入视频、过程记录、作品展示、案例解说。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内容能服务下一轮课程导入</w:t>
            </w:r>
            <w:r>
              <w:rPr>
                <w:rFonts w:hint="eastAsia" w:cs="微软雅黑"/>
                <w:b w:val="0"/>
                <w:color w:val="000000"/>
                <w:sz w:val="18"/>
                <w:lang w:eastAsia="zh-CN"/>
              </w:rPr>
              <w:t>、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陪跑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和项目展示。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六、两种循环研发模式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完成前三个里程碑后，项目进入循环研发。这里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循环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有两个方向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：一种是研发新课程，一种是继续打磨现有课程。</w:t>
      </w:r>
    </w:p>
    <w:p>
      <w:pPr>
        <w:pStyle w:val="00001d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研发新课程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新课程可以沿用第一套课程跑通的流程：先确定主题和学段，再形成课程包和教学流程，再让后端组根据流程补充网站结构，再让新媒体组制作导入和展示内容，最后进入试讲、复盘和迭代。新课程不需要从零开始摸索，而是按照老课程沉淀出的模板继续生产。</w:t>
      </w:r>
    </w:p>
    <w:p>
      <w:pPr>
        <w:pStyle w:val="00001d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迭代现有课程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现有课程不一定每次都重新设计。它可以通过再次试讲来持续改进：同一门课换一个学校、一个学段或一个班级再跑一遍，观察学生表现和课堂执行差异，然后更新课程包、网站和展示内容。这样一门课会从“能上”逐步变成“好上、稳定、可复制”。</w:t>
      </w:r>
    </w:p>
    <w:p>
      <w:pPr>
        <w:pStyle w:val="00001b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后续阶段性任务排期框架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只是大致看一下。具体是什么一个情况还得看情况，M1我们目前期待是暑假内做完。</w:t>
      </w:r>
    </w:p>
    <w:tbl>
      <w:tblPr>
        <w:tblStyle w:val="00002e"/>
        <w:tblW w:w="0" w:type="auto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>
        <w:trPr/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阶段</w:t>
            </w:r>
          </w:p>
        </w:tc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课程设计组</w:t>
            </w:r>
          </w:p>
        </w:tc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后端开发组</w:t>
            </w:r>
          </w:p>
        </w:tc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新媒体组</w:t>
            </w:r>
          </w:p>
        </w:tc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红旅组</w:t>
            </w:r>
          </w:p>
        </w:tc>
        <w:tc>
          <w:tcPr>
            <w:tcW w:w="1568" w:type="dxa"/>
            <w:shd w:val="clear" w:color="auto" w:fill="E8EEF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0F172A"/>
                <w:sz w:val="19"/>
              </w:rPr>
              <w:t>DDL</w:t>
            </w:r>
          </w:p>
        </w:tc>
      </w:tr>
      <w:tr>
        <w:trPr/>
        <w:tc>
          <w:tcPr>
            <w:tcW w:w="1568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M1 前半段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定主题、定学段、定故事与任务框架。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收集需求、拆分模块、明确网站最小功能。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整理素材、确定先导内容方向。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rPr/>
        <w:tc>
          <w:tcPr>
            <w:tcW w:w="1568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M1 后半段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完成课程包和教学流程初版。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完成网站 demo 的核心页面和流程。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完成先导内容、介绍文案和展示样式。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8.28</w:t>
            </w:r>
          </w:p>
        </w:tc>
      </w:tr>
      <w:tr>
        <w:trPr/>
        <w:tc>
          <w:tcPr>
            <w:tcW w:w="1568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M2 准备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准备试讲材料、任务书、评价表和课堂执行方案</w:t>
            </w:r>
            <w:r>
              <w:rPr>
                <w:rFonts w:hint="eastAsia" w:cs="微软雅黑"/>
                <w:b w:val="0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老师做教学准备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部署或准备试点可用版本，检查学生使用路径</w:t>
            </w:r>
            <w:r>
              <w:rPr>
                <w:rFonts w:hint="eastAsia" w:cs="微软雅黑"/>
                <w:b w:val="0"/>
                <w:color w:val="000000"/>
                <w:sz w:val="18"/>
                <w:lang w:eastAsia="zh-CN"/>
              </w:rPr>
              <w:t>，</w:t>
            </w:r>
            <w:r>
              <w:rPr>
                <w:rFonts w:hint="eastAsia" w:cs="微软雅黑"/>
                <w:b w:val="0"/>
                <w:color w:val="000000"/>
                <w:sz w:val="18"/>
                <w:lang w:val="en-US" w:eastAsia="zh-CN"/>
              </w:rPr>
              <w:t>做测试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准备拍摄记录方案和发布素材模板。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rPr/>
        <w:tc>
          <w:tcPr>
            <w:tcW w:w="1568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M2 实施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推进课堂流程，收集学生作品和课堂反馈。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现场支持网站使用，记录功能问题。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记录过程、采访、作品和亮点素材。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rPr/>
        <w:tc>
          <w:tcPr>
            <w:tcW w:w="1568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M3 复盘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修改课程包、任务难度和评价方式。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优化网站结构和核心功能。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</w:rPr>
              <w:t>更新展示内容和讲解素材。</w:t>
            </w: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68" w:type="dxa"/>
            <w:vAlign w:val="center"/>
          </w:tcPr>
          <w:p>
            <w:pPr>
              <w:spacing w:after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pStyle w:val="00001b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八、现在还没有头绪或需要尽快确认的事情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学校对接：试点学校、学段、班级规模、可用时间、学校老师参与方式还需要明确。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实验室资源：VR 设备、场地、导师资源、可展示素材、可用 3D/VR 内容的边界还需要确认。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课程主题：第一轮到底选哪一个主题、是否分小学/初中/高中版本、难度如何分层还要定稿。</w:t>
      </w:r>
    </w:p>
    <w:p>
      <w:pPr>
        <w:spacing w:after="80"/>
        <w:ind w:left="329" w:hanging="193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网站边界：第一版网站做到什么程度，哪些功能必须真实可用，哪些可以先做占位或演示，需要后端组和课程组共同确认。</w:t>
      </w:r>
      <w:r>
        <w:rPr>
          <w:rFonts w:hint="eastAsia" w:cs="微软雅黑"/>
          <w:b w:val="0"/>
          <w:color w:val="000000"/>
          <w:sz w:val="21"/>
          <w:lang w:val="en-US" w:eastAsia="zh-CN"/>
        </w:rPr>
        <w:t>因为这个东西是有技术门槛的我们可能很难短期内做完善，可以一点一点啃慢慢迭代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试点数据：学生反馈、教师反馈、作品质量、网站使用情况、新媒体素材和成果转化证据如何收集，需要提前设计。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成果展示：学生作品最终展示在哪里，是网站、推文、视频、答辩材料还是校内展示，需要提前规划。</w:t>
      </w:r>
    </w:p>
    <w:p>
      <w:pPr>
        <w:spacing w:after="80"/>
        <w:ind w:left="329" w:hanging="19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21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隐私与授权：学生照片、视频、作品是否可公开展示，是否需要学校或家长授权，需要在试点前确认。</w:t>
      </w:r>
    </w:p>
    <w:p>
      <w:pPr>
        <w:pStyle w:val="00001b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九、这份文档</w:t>
      </w:r>
      <w:r>
        <w:rPr>
          <w:rFonts w:hint="eastAsia" w:ascii="微软雅黑" w:hAnsi="微软雅黑" w:eastAsia="微软雅黑" w:cs="微软雅黑"/>
          <w:lang w:val="en-US" w:eastAsia="zh-CN"/>
        </w:rPr>
        <w:t>的价值</w:t>
      </w:r>
    </w:p>
    <w:p>
      <w:pPr>
        <w:spacing w:after="12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管理制度管日常协作方式，甘特图管具体周任务；这份文档管产品化推进方向，告诉大家每个阶段为什么做、要交付什么、做到什么算过关。后续每次排任务时，都可以先看当前离哪个里程碑最近，再把任务拆到具体人员和日期。</w:t>
      </w:r>
    </w:p>
    <w:p>
      <w:pPr>
        <w:spacing w:after="120" w:line="276" w:lineRule="auto"/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如果某一周的任务和当前里程碑没有关系，就要重新判断它是否真的优先。项目负责人和各组组长要重点关注阶段关口，而不是只追每个人是否忙碌</w:t>
      </w:r>
    </w:p>
    <w:p>
      <w:pPr>
        <w:spacing w:after="120" w:line="276" w:lineRule="auto"/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>
      <w:pPr>
        <w:spacing w:after="120" w:line="276" w:lineRule="auto"/>
        <w:rPr>
          <w:rFonts w:hint="eastAsia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cs="微软雅黑"/>
          <w:b w:val="1"/>
          <w:bCs w:val="1"/>
          <w:color w:val="FF0000"/>
          <w:sz w:val="30"/>
          <w:szCs w:val="30"/>
          <w:lang w:val="en-US" w:eastAsia="zh-CN"/>
        </w:rPr>
        <w:t>省流版：</w:t>
      </w:r>
      <w:r>
        <w:rPr>
          <w:rFonts w:hint="eastAsia" w:cs="微软雅黑"/>
          <w:b w:val="0"/>
          <w:bCs w:val="0"/>
          <w:color w:val="auto"/>
          <w:sz w:val="24"/>
          <w:szCs w:val="24"/>
          <w:lang w:val="en-US" w:eastAsia="zh-CN"/>
        </w:rPr>
        <w:t>明确了项目要建立一套可循环的课程研发流程：先做出课程产品原型，再进入真实教学试点，最后根据反馈复盘迭代。第一阶段重点产出课程包、教学流程、网站功能、新媒体内容和成果转化材料；第二阶段重点验证这些东西在真实教学场景中是否跑得通；第三阶段重点根据学生、教师、网站使用和成果展示中的问题进行修改。</w:t>
      </w:r>
    </w:p>
    <w:p>
      <w:pPr>
        <w:spacing w:after="120" w:line="276" w:lineRule="auto"/>
        <w:rPr>
          <w:rFonts w:hint="eastAsia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cs="微软雅黑"/>
          <w:b w:val="0"/>
          <w:bCs w:val="0"/>
          <w:color w:val="auto"/>
          <w:sz w:val="24"/>
          <w:szCs w:val="24"/>
          <w:lang w:val="en-US" w:eastAsia="zh-CN"/>
        </w:rPr>
        <w:t>后续有两种循环方式：一是研发新课程，沿用已有流程继续生产；二是打磨现有课程，通过再次试讲不断优化，让课程从“能上”变成“好上、稳定、可复制”。</w:t>
      </w:r>
    </w:p>
    <w:p>
      <w:pPr>
        <w:spacing w:after="120" w:line="276" w:lineRule="auto"/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cs="微软雅黑"/>
          <w:b w:val="0"/>
          <w:bCs w:val="0"/>
          <w:color w:val="auto"/>
          <w:sz w:val="24"/>
          <w:szCs w:val="24"/>
          <w:lang w:val="en-US" w:eastAsia="zh-CN"/>
        </w:rPr>
        <w:t>列出了目前最需要尽快确认的问题，包括学校对接、实验室资源、课程主题、网站边界、试点数据、成果展示和隐私授权。本文档价值在于帮助大家判断任务优先级：后续每周排任务时，都要看任务是否服务当前里程碑，而不是只看大家有没有在忙。</w:t>
      </w:r>
    </w:p>
    <w:sectPr>
      <w:pgSz w:w="12240" w:h="15840"/>
      <w:pgMar w:top="1332" w:right="1417" w:bottom="1332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1E158281"/>
    <w:multiLevelType w:val="singleLevel"/>
    <w:tmpl w:val="1E158281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num w:numId="1">
    <w:abstractNumId w:val="4"/>
  </w:num>
  <w:num w:numId="7">
    <w:abstractNumId w:val="0"/>
  </w:num>
  <w:num w:numId="5">
    <w:abstractNumId w:val="5"/>
  </w:num>
  <w:num w:numId="6">
    <w:abstractNumId w:val="2"/>
  </w:num>
  <w:num w:numId="2">
    <w:abstractNumId w:val="1"/>
  </w:num>
  <w:num w:numId="3">
    <w:abstractNumId w:val="3"/>
  </w:num>
  <w:num w:numId="4">
    <w:abstractNumId w:val="6"/>
  </w:num>
</w:numbering>
</file>

<file path=word/settings.xml><?xml version="1.0" encoding="utf-8"?>
<w:settings xmlns:w="http://schemas.openxmlformats.org/wordprocessingml/2006/main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5E3157"/>
    <w:rsid w:val="44531571"/>
    <w:rsid w:val="672901E4"/>
    <w:rsid w:val="6BF07522"/>
    <w:rsid w:val="77F008AA"/>
    <w:rsid w:val="7F2D2A8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able Simple 2" w:uiPriority="99"/>
    <w:lsdException w:name="Medium Grid 3 Accent 1" w:uiPriority="69" w:semiHidden="0" w:unhideWhenUsed="0" w:qFormat="1"/>
    <w:lsdException w:name="Medium List 1 Accent 6" w:uiPriority="65" w:semiHidden="0" w:unhideWhenUsed="0" w:qFormat="1"/>
    <w:lsdException w:name="List Bullet 5" w:uiPriority="99"/>
    <w:lsdException w:name="page number" w:uiPriority="99"/>
    <w:lsdException w:name="annotation reference" w:uiPriority="99"/>
    <w:lsdException w:name="Colorful List Accent 6" w:uiPriority="72" w:semiHidden="0" w:unhideWhenUsed="0" w:qFormat="1"/>
    <w:lsdException w:name="Table List 2" w:uiPriority="99"/>
    <w:lsdException w:name="Table Classic 4" w:uiPriority="99"/>
    <w:lsdException w:name="List Continue 3" w:uiPriority="99" w:semiHidden="0"/>
    <w:lsdException w:name="List 3" w:uiPriority="99" w:semiHidden="0"/>
    <w:lsdException w:name="heading 5" w:uiPriority="9" w:qFormat="1"/>
    <w:lsdException w:name="List Paragraph" w:uiPriority="34" w:semiHidden="0" w:unhideWhenUsed="0" w:qFormat="1"/>
    <w:lsdException w:name="Message Header" w:uiPriority="99"/>
    <w:lsdException w:name="Medium Shading 2 Accent 3" w:uiPriority="64" w:semiHidden="0" w:unhideWhenUsed="0" w:qFormat="1"/>
    <w:lsdException w:name="Table Columns 5" w:uiPriority="99"/>
    <w:lsdException w:name="List Continue 4" w:uiPriority="99"/>
    <w:lsdException w:name="footnote text" w:uiPriority="99"/>
    <w:lsdException w:name="Body Text Indent 2" w:uiPriority="99"/>
    <w:lsdException w:name="macro" w:uiPriority="99" w:semiHidden="0" w:qFormat="1"/>
    <w:lsdException w:name="Medium List 1 Accent 1" w:uiPriority="65" w:semiHidden="0" w:unhideWhenUsed="0" w:qFormat="1"/>
    <w:lsdException w:name="Light Grid Accent 3" w:uiPriority="62" w:semiHidden="0" w:unhideWhenUsed="0" w:qFormat="1"/>
    <w:lsdException w:name="List Number 3" w:uiPriority="99" w:semiHidden="0"/>
    <w:lsdException w:name="Table List 4" w:uiPriority="99"/>
    <w:lsdException w:name="index 4" w:uiPriority="99"/>
    <w:lsdException w:name="Table Elegant" w:uiPriority="99"/>
    <w:lsdException w:name="Medium Shading 2 Accent 4" w:uiPriority="64" w:semiHidden="0" w:unhideWhenUsed="0" w:qFormat="1"/>
    <w:lsdException w:name="Medium Grid 2 Accent 4" w:uiPriority="68" w:semiHidden="0" w:unhideWhenUsed="0" w:qFormat="1"/>
    <w:lsdException w:name="Table Classic 3" w:uiPriority="99"/>
    <w:lsdException w:name="Table Colorful 2" w:uiPriority="99"/>
    <w:lsdException w:name="Medium Shading 2 Accent 2" w:uiPriority="64" w:semiHidden="0" w:unhideWhenUsed="0" w:qFormat="1"/>
    <w:lsdException w:name="Medium Grid 3 Accent 6" w:uiPriority="69" w:semiHidden="0" w:unhideWhenUsed="0" w:qFormat="1"/>
    <w:lsdException w:name="Dark List Accent 1" w:uiPriority="70" w:semiHidden="0" w:unhideWhenUsed="0" w:qFormat="1"/>
    <w:lsdException w:name="Colorful Grid Accent 3" w:uiPriority="73" w:semiHidden="0" w:unhideWhenUsed="0" w:qFormat="1"/>
    <w:lsdException w:name="Body Text 2" w:uiPriority="99" w:semiHidden="0" w:qFormat="1"/>
    <w:lsdException w:name="Medium Grid 2" w:uiPriority="68" w:semiHidden="0" w:unhideWhenUsed="0" w:qFormat="1"/>
    <w:lsdException w:name="List 4" w:uiPriority="99"/>
    <w:lsdException w:name="footnote reference" w:uiPriority="99"/>
    <w:lsdException w:name="Colorful Shading Accent 6" w:uiPriority="71" w:semiHidden="0" w:unhideWhenUsed="0" w:qFormat="1"/>
    <w:lsdException w:name="Colorful Shading Accent 1" w:uiPriority="71" w:semiHidden="0" w:unhideWhenUsed="0" w:qFormat="1"/>
    <w:lsdException w:name="Light Shading Accent 1" w:uiPriority="60" w:semiHidden="0" w:unhideWhenUsed="0"/>
    <w:lsdException w:name="HTML Cite" w:uiPriority="99"/>
    <w:lsdException w:name="Table Columns 4" w:uiPriority="99"/>
    <w:lsdException w:name="Colorful List Accent 4" w:uiPriority="72" w:semiHidden="0" w:unhideWhenUsed="0" w:qFormat="1"/>
    <w:lsdException w:name="Table Web 1" w:uiPriority="99"/>
    <w:lsdException w:name="Colorful List Accent 3" w:uiPriority="72" w:semiHidden="0" w:unhideWhenUsed="0" w:qFormat="1"/>
    <w:lsdException w:name="Light List Accent 5" w:uiPriority="61" w:semiHidden="0" w:unhideWhenUsed="0" w:qFormat="1"/>
    <w:lsdException w:name="Colorful Shading Accent 5" w:uiPriority="71" w:semiHidden="0" w:unhideWhenUsed="0" w:qFormat="1"/>
    <w:lsdException w:name="Light List Accent 3" w:uiPriority="61" w:semiHidden="0" w:unhideWhenUsed="0" w:qFormat="1"/>
    <w:lsdException w:name="Table Grid 3" w:uiPriority="99"/>
    <w:lsdException w:name="Light Grid Accent 4" w:uiPriority="62" w:semiHidden="0" w:unhideWhenUsed="0" w:qFormat="1"/>
    <w:lsdException w:name="Medium Grid 2 Accent 2" w:uiPriority="68" w:semiHidden="0" w:unhideWhenUsed="0" w:qFormat="1"/>
    <w:lsdException w:name="index 8" w:uiPriority="99"/>
    <w:lsdException w:name="Medium Shading 1 Accent 5" w:uiPriority="63" w:semiHidden="0" w:unhideWhenUsed="0" w:qFormat="1"/>
    <w:lsdException w:name="Light Shading Accent 4" w:uiPriority="60" w:semiHidden="0" w:unhideWhenUsed="0"/>
    <w:lsdException w:name="Table Simple 1" w:uiPriority="99"/>
    <w:lsdException w:name="Medium List 2 Accent 5" w:uiPriority="66" w:semiHidden="0" w:unhideWhenUsed="0" w:qFormat="1"/>
    <w:lsdException w:name="List Continue 2" w:uiPriority="99" w:semiHidden="0" w:qFormat="1"/>
    <w:lsdException w:name="index 9" w:uiPriority="99"/>
    <w:lsdException w:name="Dark List Accent 4" w:uiPriority="70" w:semiHidden="0" w:unhideWhenUsed="0" w:qFormat="1"/>
    <w:lsdException w:name="HTML Sample" w:uiPriority="99"/>
    <w:lsdException w:name="Light Grid Accent 5" w:uiPriority="62" w:semiHidden="0" w:unhideWhenUsed="0" w:qFormat="1"/>
    <w:lsdException w:name="Document Map" w:uiPriority="99"/>
    <w:lsdException w:name="Colorful Grid Accent 2" w:uiPriority="73" w:semiHidden="0" w:unhideWhenUsed="0" w:qFormat="1"/>
    <w:lsdException w:name="Medium List 2 Accent 6" w:uiPriority="66" w:semiHidden="0" w:unhideWhenUsed="0" w:qFormat="1"/>
    <w:lsdException w:name="Dark List Accent 6" w:uiPriority="70" w:semiHidden="0" w:unhideWhenUsed="0" w:qFormat="1"/>
    <w:lsdException w:name="Medium List 1 Accent 2" w:uiPriority="65" w:semiHidden="0" w:unhideWhenUsed="0" w:qFormat="1"/>
    <w:lsdException w:name="Table Subtle 1" w:uiPriority="99"/>
    <w:lsdException w:name="Table List 5" w:uiPriority="99"/>
    <w:lsdException w:name="Medium Grid 3 Accent 4" w:uiPriority="69" w:semiHidden="0" w:unhideWhenUsed="0" w:qFormat="1"/>
    <w:lsdException w:name="Medium Grid 2 Accent 5" w:uiPriority="68" w:semiHidden="0" w:unhideWhenUsed="0" w:qFormat="1"/>
    <w:lsdException w:name="List Number 4" w:uiPriority="99"/>
    <w:lsdException w:name="Salutation" w:uiPriority="99"/>
    <w:lsdException w:name="Table Grid" w:uiPriority="59" w:semiHidden="0" w:unhideWhenUsed="0"/>
    <w:lsdException w:name="Dark List Accent 5" w:uiPriority="70" w:semiHidden="0" w:unhideWhenUsed="0" w:qFormat="1"/>
    <w:lsdException w:name="header" w:uiPriority="99" w:semiHidden="0"/>
    <w:lsdException w:name="List Continue 5" w:uiPriority="99"/>
    <w:lsdException w:name="heading 6" w:uiPriority="9" w:qFormat="1"/>
    <w:lsdException w:name="Table Classic 1" w:uiPriority="99"/>
    <w:lsdException w:name="Medium Grid 2 Accent 3" w:uiPriority="68" w:semiHidden="0" w:unhideWhenUsed="0" w:qFormat="1"/>
    <w:lsdException w:name="E-mail Signature" w:uiPriority="99"/>
    <w:lsdException w:name="Table Web 2" w:uiPriority="99"/>
    <w:lsdException w:name="Table List 7" w:uiPriority="99"/>
    <w:lsdException w:name="toc 3" w:uiPriority="39"/>
    <w:lsdException w:name="No Spacing" w:uiPriority="1" w:semiHidden="0" w:unhideWhenUsed="0" w:qFormat="1"/>
    <w:lsdException w:name="Table Colorful 1" w:uiPriority="99"/>
    <w:lsdException w:name="Table List 1" w:uiPriority="99"/>
    <w:lsdException w:name="toc 2" w:uiPriority="39"/>
    <w:lsdException w:name="Normal (Web)" w:uiPriority="99"/>
    <w:lsdException w:name="Plain Text" w:uiPriority="99"/>
    <w:lsdException w:name="heading 7" w:uiPriority="9" w:qFormat="1"/>
    <w:lsdException w:name="Table Web 3" w:uiPriority="99"/>
    <w:lsdException w:name="endnote text" w:uiPriority="99"/>
    <w:lsdException w:name="Colorful Shading Accent 2" w:uiPriority="71" w:semiHidden="0" w:unhideWhenUsed="0" w:qFormat="1"/>
    <w:lsdException w:name="Medium List 2" w:uiPriority="66" w:semiHidden="0" w:unhideWhenUsed="0" w:qFormat="1"/>
    <w:lsdException w:name="Table Contemporary" w:uiPriority="99"/>
    <w:lsdException w:name="heading 4" w:uiPriority="9" w:qFormat="1"/>
    <w:lsdException w:name="Closing" w:uiPriority="99"/>
    <w:lsdException w:name="Dark List Accent 3" w:uiPriority="70" w:semiHidden="0" w:unhideWhenUsed="0" w:qFormat="1"/>
    <w:lsdException w:name="Body Text Indent" w:uiPriority="99"/>
    <w:lsdException w:name="Default Paragraph Font" w:uiPriority="1" w:qFormat="1"/>
    <w:lsdException w:name="table of figures" w:uiPriority="99"/>
    <w:lsdException w:name="toc 5" w:uiPriority="39"/>
    <w:lsdException w:name="Medium Grid 2 Accent 6" w:uiPriority="68" w:semiHidden="0" w:unhideWhenUsed="0" w:qFormat="1"/>
    <w:lsdException w:name="Medium List 2 Accent 1" w:uiPriority="66" w:semiHidden="0" w:unhideWhenUsed="0" w:qFormat="1"/>
    <w:lsdException w:name="Medium Grid 3 Accent 5" w:uiPriority="69" w:semiHidden="0" w:unhideWhenUsed="0" w:qFormat="1"/>
    <w:lsdException w:name="Table Grid 2" w:uiPriority="99"/>
    <w:lsdException w:name="Medium List 1 Accent 4" w:uiPriority="65" w:semiHidden="0" w:unhideWhenUsed="0" w:qFormat="1"/>
    <w:lsdException w:name="endnote reference" w:uiPriority="99"/>
    <w:lsdException w:name="Medium Shading 2 Accent 1" w:uiPriority="64" w:semiHidden="0" w:unhideWhenUsed="0" w:qFormat="1"/>
    <w:lsdException w:name="Table Grid 7" w:uiPriority="99"/>
    <w:lsdException w:name="Strong" w:uiPriority="22" w:semiHidden="0" w:unhideWhenUsed="0" w:qFormat="1"/>
    <w:lsdException w:name="Table 3D effects 2" w:uiPriority="99"/>
    <w:lsdException w:name="Medium Grid 2 Accent 1" w:uiPriority="68" w:semiHidden="0" w:unhideWhenUsed="0" w:qFormat="1"/>
    <w:lsdException w:name="HTML Keyboard" w:uiPriority="99"/>
    <w:lsdException w:name="table of authorities" w:uiPriority="99"/>
    <w:lsdException w:name="Table 3D effects 1" w:uiPriority="99"/>
    <w:lsdException w:name="caption" w:uiPriority="35" w:qFormat="1"/>
    <w:lsdException w:name="heading 3" w:uiPriority="9" w:semiHidden="0" w:qFormat="1"/>
    <w:lsdException w:name="Medium Shading 2" w:uiPriority="64" w:semiHidden="0" w:unhideWhenUsed="0" w:qFormat="1"/>
    <w:lsdException w:name="Table List 8" w:uiPriority="99"/>
    <w:lsdException w:name="Table Columns 2" w:uiPriority="99"/>
    <w:lsdException w:name="HTML Typewriter" w:uiPriority="99"/>
    <w:lsdException w:name="HTML Preformatted" w:uiPriority="99"/>
    <w:lsdException w:name="Medium Shading 1 Accent 2" w:uiPriority="63" w:semiHidden="0" w:unhideWhenUsed="0" w:qFormat="1"/>
    <w:lsdException w:name="List 2" w:uiPriority="99" w:semiHidden="0" w:qFormat="1"/>
    <w:lsdException w:name="Light Shading Accent 2" w:uiPriority="60" w:semiHidden="0" w:unhideWhenUsed="0"/>
    <w:lsdException w:name="Title" w:uiPriority="10" w:semiHidden="0" w:unhideWhenUsed="0" w:qFormat="1"/>
    <w:lsdException w:name="Table Colorful 3" w:uiPriority="99"/>
    <w:lsdException w:name="Colorful Grid Accent 4" w:uiPriority="73" w:semiHidden="0" w:unhideWhenUsed="0" w:qFormat="1"/>
    <w:lsdException w:name="Medium Grid 1 Accent 6" w:uiPriority="67" w:semiHidden="0" w:unhideWhenUsed="0" w:qFormat="1"/>
    <w:lsdException w:name="Body Text Indent 3" w:uiPriority="99"/>
    <w:lsdException w:name="Medium Grid 1" w:uiPriority="67" w:semiHidden="0" w:unhideWhenUsed="0" w:qFormat="1"/>
    <w:lsdException w:name="Light List Accent 4" w:uiPriority="61" w:semiHidden="0" w:unhideWhenUsed="0" w:qFormat="1"/>
    <w:lsdException w:name="Signature" w:uiPriority="99"/>
    <w:lsdException w:name="toc 6" w:uiPriority="39"/>
    <w:lsdException w:name="Colorful Grid" w:uiPriority="73" w:semiHidden="0" w:unhideWhenUsed="0" w:qFormat="1"/>
    <w:lsdException w:name="FollowedHyperlink" w:uiPriority="99"/>
    <w:lsdException w:name="Medium Shading 2 Accent 5" w:uiPriority="64" w:semiHidden="0" w:unhideWhenUsed="0" w:qFormat="1"/>
    <w:lsdException w:name="Normal" w:uiPriority="0" w:semiHidden="0" w:unhideWhenUsed="0" w:qFormat="1"/>
    <w:lsdException w:name="Medium Grid 1 Accent 1" w:uiPriority="67" w:semiHidden="0" w:unhideWhenUsed="0" w:qFormat="1"/>
    <w:lsdException w:name="Body Text" w:uiPriority="99" w:semiHidden="0" w:qFormat="1"/>
    <w:lsdException w:name="Table Columns 3" w:uiPriority="99"/>
    <w:lsdException w:name="envelope return" w:uiPriority="99"/>
    <w:lsdException w:name="Medium Shading 1" w:uiPriority="63" w:semiHidden="0" w:unhideWhenUsed="0" w:qFormat="1"/>
    <w:lsdException w:name="Table Grid 8" w:uiPriority="99"/>
    <w:lsdException w:name="Medium List 1 Accent 5" w:uiPriority="65" w:semiHidden="0" w:unhideWhenUsed="0" w:qFormat="1"/>
    <w:lsdException w:name="Balloon Text" w:uiPriority="99"/>
    <w:lsdException w:name="toc 7" w:uiPriority="39"/>
    <w:lsdException w:name="Colorful List Accent 2" w:uiPriority="72" w:semiHidden="0" w:unhideWhenUsed="0" w:qFormat="1"/>
    <w:lsdException w:name="List Continue" w:uiPriority="99" w:semiHidden="0"/>
    <w:lsdException w:name="List 5" w:uiPriority="99"/>
    <w:lsdException w:name="Hyperlink" w:uiPriority="99"/>
    <w:lsdException w:name="index 3" w:uiPriority="99"/>
    <w:lsdException w:name="Colorful Shading Accent 3" w:uiPriority="71" w:semiHidden="0" w:unhideWhenUsed="0" w:qFormat="1"/>
    <w:lsdException w:name="Table 3D effects 3" w:uiPriority="99"/>
    <w:lsdException w:name="Colorful Shading" w:uiPriority="71" w:semiHidden="0" w:unhideWhenUsed="0" w:qFormat="1"/>
    <w:lsdException w:name="Light Shading Accent 6" w:uiPriority="60" w:semiHidden="0" w:unhideWhenUsed="0" w:qFormat="1"/>
    <w:lsdException w:name="Light List Accent 1" w:uiPriority="61" w:semiHidden="0" w:unhideWhenUsed="0"/>
    <w:lsdException w:name="Colorful List Accent 1" w:uiPriority="72" w:semiHidden="0" w:unhideWhenUsed="0" w:qFormat="1"/>
    <w:lsdException w:name="heading 8" w:uiPriority="9" w:qFormat="1"/>
    <w:lsdException w:name="Table List 6" w:uiPriority="99"/>
    <w:lsdException w:name="toc 4" w:uiPriority="39"/>
    <w:lsdException w:name="annotation subject" w:uiPriority="99"/>
    <w:lsdException w:name="HTML Address" w:uiPriority="99"/>
    <w:lsdException w:name="Medium Grid 1 Accent 5" w:uiPriority="67" w:semiHidden="0" w:unhideWhenUsed="0" w:qFormat="1"/>
    <w:lsdException w:name="toa heading" w:uiPriority="99"/>
    <w:lsdException w:name="toc 9" w:uiPriority="39"/>
    <w:lsdException w:name="Light List Accent 2" w:uiPriority="61" w:semiHidden="0" w:unhideWhenUsed="0" w:qFormat="1"/>
    <w:lsdException w:name="Subtitle" w:uiPriority="11" w:semiHidden="0" w:unhideWhenUsed="0" w:qFormat="1"/>
    <w:lsdException w:name="Table Theme" w:uiPriority="99"/>
    <w:lsdException w:name="List Number 5" w:uiPriority="99"/>
    <w:lsdException w:name="Medium List 2 Accent 4" w:uiPriority="66" w:semiHidden="0" w:unhideWhenUsed="0" w:qFormat="1"/>
    <w:lsdException w:name="List Bullet 3" w:uiPriority="99" w:semiHidden="0"/>
    <w:lsdException w:name="Medium List 2 Accent 2" w:uiPriority="66" w:semiHidden="0" w:unhideWhenUsed="0" w:qFormat="1"/>
    <w:lsdException w:name="HTML Definition" w:uiPriority="99"/>
    <w:lsdException w:name="List Bullet" w:uiPriority="99" w:semiHidden="0"/>
    <w:lsdException w:name="Colorful Shading Accent 4" w:uiPriority="71" w:semiHidden="0" w:unhideWhenUsed="0" w:qFormat="1"/>
    <w:lsdException w:name="HTML Acronym" w:uiPriority="99"/>
    <w:lsdException w:name="Table Columns 1" w:uiPriority="99"/>
    <w:lsdException w:name="Light Grid Accent 2" w:uiPriority="62" w:semiHidden="0" w:unhideWhenUsed="0" w:qFormat="1"/>
    <w:lsdException w:name="Colorful List" w:uiPriority="72" w:semiHidden="0" w:unhideWhenUsed="0" w:qFormat="1"/>
    <w:lsdException w:name="List Number" w:uiPriority="99" w:semiHidden="0"/>
    <w:lsdException w:name="index 1" w:uiPriority="99"/>
    <w:lsdException w:name="HTML Code" w:uiPriority="99"/>
    <w:lsdException w:name="Light List Accent 6" w:uiPriority="61" w:semiHidden="0" w:unhideWhenUsed="0" w:qFormat="1"/>
    <w:lsdException w:name="heading 9" w:uiPriority="9" w:qFormat="1"/>
    <w:lsdException w:name="Light Shading Accent 3" w:uiPriority="60" w:semiHidden="0" w:unhideWhenUsed="0" w:qFormat="1"/>
    <w:lsdException w:name="Medium Shading 1 Accent 6" w:uiPriority="63" w:semiHidden="0" w:unhideWhenUsed="0" w:qFormat="1"/>
    <w:lsdException w:name="index 6" w:uiPriority="99"/>
    <w:lsdException w:name="Light Shading Accent 5" w:uiPriority="60" w:semiHidden="0" w:unhideWhenUsed="0" w:qFormat="1"/>
    <w:lsdException w:name="Date" w:uiPriority="99"/>
    <w:lsdException w:name="Emphasis" w:uiPriority="20" w:semiHidden="0" w:unhideWhenUsed="0" w:qFormat="1"/>
    <w:lsdException w:name="Colorful Grid Accent 1" w:uiPriority="73" w:semiHidden="0" w:unhideWhenUsed="0" w:qFormat="1"/>
    <w:lsdException w:name="Medium Grid 1 Accent 4" w:uiPriority="67" w:semiHidden="0" w:unhideWhenUsed="0" w:qFormat="1"/>
    <w:lsdException w:name="List Number 2" w:uiPriority="99" w:semiHidden="0" w:qFormat="1"/>
    <w:lsdException w:name="Block Text" w:uiPriority="99"/>
    <w:lsdException w:name="index 2" w:uiPriority="99"/>
    <w:lsdException w:name="Normal Indent" w:uiPriority="99"/>
    <w:lsdException w:name="index 7" w:uiPriority="99"/>
    <w:lsdException w:name="Table Subtle 2" w:uiPriority="99"/>
    <w:lsdException w:name="Medium Grid 3 Accent 2" w:uiPriority="69" w:semiHidden="0" w:unhideWhenUsed="0"/>
    <w:lsdException w:name="Medium Shading 1 Accent 1" w:uiPriority="63" w:semiHidden="0" w:unhideWhenUsed="0" w:qFormat="1"/>
    <w:lsdException w:name="toc 1" w:uiPriority="39"/>
    <w:lsdException w:name="line number" w:uiPriority="99"/>
    <w:lsdException w:name="Quote" w:uiPriority="29" w:semiHidden="0" w:unhideWhenUsed="0" w:qFormat="1"/>
    <w:lsdException w:name="index 5" w:uiPriority="99"/>
    <w:lsdException w:name="Light List" w:uiPriority="61" w:semiHidden="0" w:unhideWhenUsed="0" w:qFormat="1"/>
    <w:lsdException w:name="Light Shading" w:uiPriority="60" w:semiHidden="0" w:unhideWhenUsed="0" w:qFormat="1"/>
    <w:lsdException w:name="annotation text" w:uiPriority="99"/>
    <w:lsdException w:name="Medium Grid 3 Accent 3" w:uiPriority="69" w:semiHidden="0" w:unhideWhenUsed="0" w:qFormat="1"/>
    <w:lsdException w:name="Table Grid 4" w:uiPriority="99"/>
    <w:lsdException w:name="Light Grid Accent 1" w:uiPriority="62" w:semiHidden="0" w:unhideWhenUsed="0" w:qFormat="1"/>
    <w:lsdException w:name="Medium Shading 2 Accent 6" w:uiPriority="64" w:semiHidden="0" w:unhideWhenUsed="0" w:qFormat="1"/>
    <w:lsdException w:name="heading 1" w:uiPriority="9" w:semiHidden="0" w:unhideWhenUsed="0" w:qFormat="1"/>
    <w:lsdException w:name="Table Simple 3" w:uiPriority="99"/>
    <w:lsdException w:name="Dark List" w:uiPriority="70" w:semiHidden="0" w:unhideWhenUsed="0" w:qFormat="1"/>
    <w:lsdException w:name="toc 8" w:uiPriority="39"/>
    <w:lsdException w:name="Medium Shading 1 Accent 4" w:uiPriority="63" w:semiHidden="0" w:unhideWhenUsed="0" w:qFormat="1"/>
    <w:lsdException w:name="HTML Variable" w:uiPriority="99"/>
    <w:lsdException w:name="Body Text 3" w:uiPriority="99" w:semiHidden="0" w:qFormat="1"/>
    <w:lsdException w:name="Colorful Grid Accent 6" w:uiPriority="73" w:semiHidden="0" w:unhideWhenUsed="0" w:qFormat="1"/>
    <w:lsdException w:name="Table List 3" w:uiPriority="99"/>
    <w:lsdException w:name="Dark List Accent 2" w:uiPriority="70" w:semiHidden="0" w:unhideWhenUsed="0" w:qFormat="1"/>
    <w:lsdException w:name="Table Grid 1" w:uiPriority="99"/>
    <w:lsdException w:name="Light Grid Accent 6" w:uiPriority="62" w:semiHidden="0" w:unhideWhenUsed="0" w:qFormat="1"/>
    <w:lsdException w:name="Medium Grid 1 Accent 3" w:uiPriority="67" w:semiHidden="0" w:unhideWhenUsed="0" w:qFormat="1"/>
    <w:lsdException w:name="List" w:uiPriority="99" w:semiHidden="0" w:qFormat="1"/>
    <w:lsdException w:name="List Bullet 2" w:uiPriority="99" w:semiHidden="0"/>
    <w:lsdException w:name="Medium List 1 Accent 3" w:uiPriority="65" w:semiHidden="0" w:unhideWhenUsed="0" w:qFormat="1"/>
    <w:lsdException w:name="Table Professional" w:uiPriority="99"/>
    <w:lsdException w:name="Normal Table" w:uiPriority="99" w:qFormat="1"/>
    <w:lsdException w:name="Table Grid 6" w:uiPriority="99"/>
    <w:lsdException w:name="heading 2" w:uiPriority="9" w:semiHidden="0" w:qFormat="1"/>
    <w:lsdException w:name="index heading" w:uiPriority="99"/>
    <w:lsdException w:name="Body Text First Indent" w:uiPriority="99"/>
    <w:lsdException w:name="List Bullet 4" w:uiPriority="99"/>
    <w:lsdException w:name="Light Grid" w:uiPriority="62" w:semiHidden="0" w:unhideWhenUsed="0" w:qFormat="1"/>
    <w:lsdException w:name="Medium Grid 1 Accent 2" w:uiPriority="67" w:semiHidden="0" w:unhideWhenUsed="0" w:qFormat="1"/>
    <w:lsdException w:name="Table Grid 5" w:uiPriority="99"/>
    <w:lsdException w:name="Intense Quote" w:uiPriority="30" w:semiHidden="0" w:unhideWhenUsed="0" w:qFormat="1"/>
    <w:lsdException w:name="Colorful List Accent 5" w:uiPriority="72" w:semiHidden="0" w:unhideWhenUsed="0" w:qFormat="1"/>
    <w:lsdException w:name="Table Classic 2" w:uiPriority="99"/>
    <w:lsdException w:name="Medium List 1" w:uiPriority="65" w:semiHidden="0" w:unhideWhenUsed="0" w:qFormat="1"/>
    <w:lsdException w:name="footer" w:uiPriority="99" w:semiHidden="0"/>
    <w:lsdException w:name="Note Heading" w:uiPriority="99"/>
    <w:lsdException w:name="Colorful Grid Accent 5" w:uiPriority="73" w:semiHidden="0" w:unhideWhenUsed="0" w:qFormat="1"/>
    <w:lsdException w:name="Body Text First Indent 2" w:uiPriority="99"/>
    <w:lsdException w:name="Medium List 2 Accent 3" w:uiPriority="66" w:semiHidden="0" w:unhideWhenUsed="0" w:qFormat="1"/>
    <w:lsdException w:name="Medium Shading 1 Accent 3" w:uiPriority="63" w:semiHidden="0" w:unhideWhenUsed="0" w:qFormat="1"/>
    <w:lsdException w:name="envelope address" w:uiPriority="99"/>
    <w:lsdException w:name="Medium Grid 3" w:uiPriority="69" w:semiHidden="0" w:unhideWhenUsed="0" w:qFormat="1"/>
  </w:latentStyles>
  <w:style w:type="table" w:styleId="000057">
    <w:name w:val="Light Grid Accent 2"/>
    <w:basedOn w:val="00002e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paragraph" w:styleId="0000af">
    <w:name w:val="Intense Quote"/>
    <w:basedOn w:val="00001a"/>
    <w:next w:val="00001a"/>
    <w:link w:val="0000b0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f">
    <w:name w:val="Medium Grid 2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c">
    <w:name w:val="Light Shading Accent 5"/>
    <w:basedOn w:val="00002e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44">
    <w:name w:val="Title"/>
    <w:basedOn w:val="00001a"/>
    <w:next w:val="00001a"/>
    <w:link w:val="000045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a2">
    <w:name w:val="Colorful Grid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character" w:styleId="00003c" w:customStyle="1">
    <w:name w:val="Header Char"/>
    <w:basedOn w:val="00002d"/>
    <w:link w:val="00003b"/>
    <w:uiPriority w:val="99"/>
  </w:style>
  <w:style w:type="character" w:styleId="0000b2" w:customStyle="1">
    <w:name w:val="Intense Emphasis"/>
    <w:basedOn w:val="00002d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5">
    <w:name w:val="Medium List 2 Accent 4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8">
    <w:name w:val="Medium Grid 3 Accent 2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character" w:styleId="0000aa">
    <w:name w:val="Emphasis"/>
    <w:basedOn w:val="00002d"/>
    <w:uiPriority w:val="20"/>
    <w:qFormat w:val="1"/>
    <w:rPr>
      <w:i w:val="1"/>
      <w:iCs w:val="1"/>
    </w:rPr>
  </w:style>
  <w:style w:type="table" w:styleId="000092">
    <w:name w:val="Dark List Accent 5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54">
    <w:name w:val="Light List Accent 6"/>
    <w:basedOn w:val="00002e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7c">
    <w:name w:val="Medium Grid 1 Accent 4"/>
    <w:basedOn w:val="00002e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9">
    <w:name w:val="heading 8"/>
    <w:basedOn w:val="00001a"/>
    <w:next w:val="00001a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b3" w:customStyle="1">
    <w:name w:val="Subtle Reference"/>
    <w:basedOn w:val="00002d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72">
    <w:name w:val="Medium List 2 Accent 1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Dark List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a7">
    <w:name w:val="Colorful Grid Accent 5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</w:style>
  <w:style w:type="character" w:styleId="000030" w:customStyle="1">
    <w:name w:val="Macro Text Char"/>
    <w:basedOn w:val="00002d"/>
    <w:link w:val="00002f"/>
    <w:uiPriority w:val="99"/>
    <w:qFormat w:val="1"/>
    <w:rPr>
      <w:rFonts w:ascii="Courier" w:hAnsi="Courier"/>
      <w:sz w:val="20"/>
      <w:szCs w:val="20"/>
    </w:rPr>
  </w:style>
  <w:style w:type="table" w:styleId="000069">
    <w:name w:val="Medium Shading 2 Accent 6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3">
    <w:name w:val="heading 5"/>
    <w:basedOn w:val="00001a"/>
    <w:next w:val="00001a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28" w:customStyle="1">
    <w:name w:val="Heading 7 Char"/>
    <w:basedOn w:val="00002d"/>
    <w:link w:val="000027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d">
    <w:name w:val="Colorful List Accent 2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ae" w:customStyle="1">
    <w:name w:val="Quote Char"/>
    <w:basedOn w:val="00002d"/>
    <w:link w:val="0000ad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38">
    <w:name w:val="List Continue"/>
    <w:basedOn w:val="00001a"/>
    <w:uiPriority w:val="99"/>
    <w:unhideWhenUsed w:val="1"/>
    <w:pPr>
      <w:spacing w:after="120"/>
      <w:ind w:left="360"/>
      <w:contextualSpacing w:val="1"/>
    </w:pPr>
  </w:style>
  <w:style w:type="table" w:styleId="000078">
    <w:name w:val="Medium Grid 1"/>
    <w:basedOn w:val="00002e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</w:style>
  <w:style w:type="table" w:styleId="00008c">
    <w:name w:val="Medium Grid 3 Accent 6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9">
    <w:name w:val="Colorful Shading Accent 5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a3">
    <w:name w:val="Colorful Grid Accent 1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9a">
    <w:name w:val="Colorful Shading Accent 6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</w:style>
  <w:style w:type="table" w:styleId="000060">
    <w:name w:val="Medium Shading 1 Accent 4"/>
    <w:basedOn w:val="00002e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8">
    <w:name w:val="Light Shading Accent 1"/>
    <w:basedOn w:val="00002e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b5" w:customStyle="1">
    <w:name w:val="Book Title"/>
    <w:basedOn w:val="00002d"/>
    <w:uiPriority w:val="33"/>
    <w:qFormat w:val="1"/>
    <w:rPr>
      <w:b w:val="1"/>
      <w:bCs w:val="1"/>
      <w:smallCaps w:val="1"/>
      <w:spacing w:val="5"/>
    </w:rPr>
  </w:style>
  <w:style w:type="paragraph" w:styleId="000035">
    <w:name w:val="Body Text"/>
    <w:basedOn w:val="00001a"/>
    <w:link w:val="000036"/>
    <w:uiPriority w:val="99"/>
    <w:unhideWhenUsed w:val="1"/>
    <w:qFormat w:val="1"/>
    <w:pPr>
      <w:spacing w:after="120"/>
    </w:pPr>
  </w:style>
  <w:style w:type="paragraph" w:styleId="00003d">
    <w:name w:val="Subtitle"/>
    <w:basedOn w:val="00001a"/>
    <w:next w:val="00001a"/>
    <w:link w:val="00003e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05">
    <w:name w:val="List Number 2"/>
    <w:basedOn w:val="00001a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0000ab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34" w:customStyle="1">
    <w:name w:val="Body Text 3 Char"/>
    <w:basedOn w:val="00002d"/>
    <w:link w:val="000033"/>
    <w:uiPriority w:val="99"/>
    <w:rPr>
      <w:sz w:val="16"/>
      <w:szCs w:val="16"/>
    </w:rPr>
  </w:style>
  <w:style w:type="table" w:styleId="0000a4">
    <w:name w:val="Colorful Grid Accent 2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5">
    <w:name w:val="Medium Shading 2 Accent 2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36" w:customStyle="1">
    <w:name w:val="Body Text Char"/>
    <w:basedOn w:val="00002d"/>
    <w:link w:val="000035"/>
    <w:uiPriority w:val="99"/>
    <w:qFormat w:val="1"/>
  </w:style>
  <w:style w:type="table" w:styleId="000051">
    <w:name w:val="Light List Accent 3"/>
    <w:basedOn w:val="00002e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6">
    <w:name w:val="Medium List 2 Accent 5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3a" w:customStyle="1">
    <w:name w:val="Footer Char"/>
    <w:basedOn w:val="00002d"/>
    <w:link w:val="000039"/>
    <w:uiPriority w:val="99"/>
  </w:style>
  <w:style w:type="table" w:styleId="00005a">
    <w:name w:val="Light Grid Accent 5"/>
    <w:basedOn w:val="00002e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paragraph" w:styleId="000009">
    <w:name w:val="List Bullet 2"/>
    <w:basedOn w:val="00001a"/>
    <w:uiPriority w:val="99"/>
    <w:unhideWhenUsed w:val="1"/>
    <w:pPr>
      <w:numPr>
        <w:ilvl w:val="0"/>
        <w:numId w:val="3"/>
      </w:numPr>
      <w:contextualSpacing w:val="1"/>
    </w:pPr>
  </w:style>
  <w:style w:type="table" w:styleId="00009e">
    <w:name w:val="Colorful List Accent 3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paragraph" w:styleId="0000ac">
    <w:name w:val="List Paragraph"/>
    <w:basedOn w:val="00001a"/>
    <w:uiPriority w:val="34"/>
    <w:qFormat w:val="1"/>
    <w:pPr>
      <w:ind w:left="720"/>
      <w:contextualSpacing w:val="1"/>
    </w:pPr>
  </w:style>
  <w:style w:type="paragraph" w:styleId="0000ad">
    <w:name w:val="Quote"/>
    <w:basedOn w:val="00001a"/>
    <w:next w:val="00001a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0">
    <w:name w:val="Light List Accent 2"/>
    <w:basedOn w:val="00002e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1e" w:customStyle="1">
    <w:name w:val="Heading 2 Char"/>
    <w:basedOn w:val="00002d"/>
    <w:link w:val="00001d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41" w:customStyle="1">
    <w:name w:val="Body Text 2 Char"/>
    <w:basedOn w:val="00002d"/>
    <w:link w:val="000040"/>
    <w:uiPriority w:val="99"/>
    <w:qFormat w:val="1"/>
  </w:style>
  <w:style w:type="table" w:styleId="000062">
    <w:name w:val="Medium Shading 1 Accent 6"/>
    <w:basedOn w:val="00002e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</w:style>
  <w:style w:type="character" w:styleId="00003e" w:customStyle="1">
    <w:name w:val="Subtitle Char"/>
    <w:basedOn w:val="00002d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a8">
    <w:name w:val="Colorful Grid Accent 6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table" w:styleId="00006f">
    <w:name w:val="Medium List 1 Accent 5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1f">
    <w:name w:val="heading 3"/>
    <w:basedOn w:val="00001a"/>
    <w:next w:val="00001a"/>
    <w:link w:val="000020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9c">
    <w:name w:val="Colorful List Accent 1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27">
    <w:name w:val="heading 7"/>
    <w:basedOn w:val="00001a"/>
    <w:next w:val="00001a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5">
    <w:name w:val="Light Grid"/>
    <w:basedOn w:val="00002e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2" w:customStyle="1">
    <w:name w:val="Heading 4 Char"/>
    <w:basedOn w:val="00002d"/>
    <w:link w:val="000021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a">
    <w:name w:val="Medium List 1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5b">
    <w:name w:val="Light Grid Accent 6"/>
    <w:basedOn w:val="00002e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00008f">
    <w:name w:val="Dark List Accent 2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4a">
    <w:name w:val="Light Shading Accent 3"/>
    <w:basedOn w:val="00002e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1">
    <w:name w:val="Medium Grid 2 Accent 2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1">
    <w:name w:val="heading 4"/>
    <w:basedOn w:val="00001a"/>
    <w:next w:val="00001a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4">
    <w:name w:val="Medium Shading 2 Accent 1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 Accent 3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e">
    <w:name w:val="Medium Grid 1 Accent 6"/>
    <w:basedOn w:val="00002e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1">
    <w:name w:val="Dark List Accent 4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d">
    <w:name w:val="Medium List 1 Accent 3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5c">
    <w:name w:val="Medium Shading 1"/>
    <w:basedOn w:val="00002e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52">
    <w:name w:val="Light List Accent 4"/>
    <w:basedOn w:val="00002e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</w:style>
  <w:style w:type="paragraph" w:styleId="00001b">
    <w:name w:val="heading 1"/>
    <w:basedOn w:val="00001a"/>
    <w:next w:val="00001a"/>
    <w:link w:val="00001c"/>
    <w:uiPriority w:val="9"/>
    <w:qFormat w:val="1"/>
    <w:pPr>
      <w:keepNext w:val="1"/>
      <w:keepLines w:val="1"/>
      <w:spacing w:before="280" w:after="140"/>
      <w:outlineLvl w:val="0"/>
    </w:pPr>
    <w:rPr>
      <w:rFonts w:asciiTheme="majorHAnsi" w:hAnsiTheme="majorHAnsi" w:eastAsiaTheme="majorEastAsia" w:cstheme="majorBidi"/>
      <w:b w:val="1"/>
      <w:bCs w:val="1"/>
      <w:color w:val="2E74B5"/>
      <w:sz w:val="30"/>
      <w:szCs w:val="28"/>
    </w:rPr>
  </w:style>
  <w:style w:type="table" w:styleId="00006e">
    <w:name w:val="Medium List 1 Accent 4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5">
    <w:name w:val="Colorful Grid Accent 3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61">
    <w:name w:val="Medium Shading 1 Accent 5"/>
    <w:basedOn w:val="00002e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47">
    <w:name w:val="Light Shading"/>
    <w:basedOn w:val="00002e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b">
    <w:name w:val="Medium Grid 3 Accent 5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3">
    <w:name w:val="Medium List 2 Accent 2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b1" w:customStyle="1">
    <w:name w:val="Subtle Emphasis"/>
    <w:basedOn w:val="00002d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32">
    <w:name w:val="caption"/>
    <w:basedOn w:val="00001a"/>
    <w:next w:val="00001a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2f">
    <w:name w:val="macro"/>
    <w:link w:val="000030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000042">
    <w:name w:val="List Continue 2"/>
    <w:basedOn w:val="00001a"/>
    <w:uiPriority w:val="99"/>
    <w:unhideWhenUsed w:val="1"/>
    <w:qFormat w:val="1"/>
    <w:pPr>
      <w:spacing w:after="120"/>
      <w:ind w:left="720"/>
      <w:contextualSpacing w:val="1"/>
    </w:pPr>
  </w:style>
  <w:style w:type="table" w:styleId="000080">
    <w:name w:val="Medium Grid 2 Accent 1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b0" w:customStyle="1">
    <w:name w:val="Intense Quote Char"/>
    <w:basedOn w:val="00002d"/>
    <w:link w:val="0000af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9">
    <w:name w:val="Light Shading Accent 2"/>
    <w:basedOn w:val="00002e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8">
    <w:name w:val="Light Grid Accent 3"/>
    <w:basedOn w:val="00002e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table" w:styleId="000094">
    <w:name w:val="Colorful Shading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4d">
    <w:name w:val="Light Shading Accent 6"/>
    <w:basedOn w:val="00002e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2a" w:customStyle="1">
    <w:name w:val="Heading 8 Char"/>
    <w:basedOn w:val="00002d"/>
    <w:link w:val="000029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7">
    <w:name w:val="Medium Shading 2 Accent 4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68">
    <w:name w:val="Medium Shading 2 Accent 5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4f">
    <w:name w:val="Light List Accent 1"/>
    <w:basedOn w:val="00002e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03">
    <w:name w:val="List Number 3"/>
    <w:basedOn w:val="00001a"/>
    <w:uiPriority w:val="99"/>
    <w:unhideWhenUsed w:val="1"/>
    <w:pPr>
      <w:numPr>
        <w:ilvl w:val="0"/>
        <w:numId w:val="4"/>
      </w:numPr>
      <w:contextualSpacing w:val="1"/>
    </w:pPr>
  </w:style>
  <w:style w:type="paragraph" w:styleId="000039">
    <w:name w:val="footer"/>
    <w:basedOn w:val="00001a"/>
    <w:link w:val="00003a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98">
    <w:name w:val="Colorful Shading Accent 4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6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a9">
    <w:name w:val="Strong"/>
    <w:basedOn w:val="00002d"/>
    <w:uiPriority w:val="22"/>
    <w:qFormat w:val="1"/>
    <w:rPr>
      <w:b w:val="1"/>
      <w:bCs w:val="1"/>
    </w:rPr>
  </w:style>
  <w:style w:type="paragraph" w:styleId="0000b6" w:customStyle="1">
    <w:name w:val="TOC Heading"/>
    <w:basedOn w:val="00001b"/>
    <w:next w:val="00001a"/>
    <w:uiPriority w:val="39"/>
    <w:semiHidden w:val="1"/>
    <w:unhideWhenUsed w:val="1"/>
    <w:qFormat w:val="1"/>
    <w:pPr>
      <w:outlineLvl w:val="9"/>
    </w:pPr>
  </w:style>
  <w:style w:type="table" w:styleId="0000a6">
    <w:name w:val="Colorful Grid Accent 4"/>
    <w:basedOn w:val="00002e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87">
    <w:name w:val="Medium Grid 3 Accent 1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000086">
    <w:name w:val="Medium Grid 3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0">
    <w:name w:val="Colorful List Accent 5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</w:style>
  <w:style w:type="table" w:styleId="000083">
    <w:name w:val="Medium Grid 2 Accent 4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d">
    <w:name w:val="heading 2"/>
    <w:basedOn w:val="00001a"/>
    <w:next w:val="00001a"/>
    <w:link w:val="00001e"/>
    <w:uiPriority w:val="9"/>
    <w:unhideWhenUsed w:val="1"/>
    <w:qFormat w:val="1"/>
    <w:pPr>
      <w:keepNext w:val="1"/>
      <w:keepLines w:val="1"/>
      <w:spacing w:before="200" w:after="100"/>
      <w:outlineLvl w:val="1"/>
    </w:pPr>
    <w:rPr>
      <w:rFonts w:asciiTheme="majorHAnsi" w:hAnsiTheme="majorHAnsi" w:eastAsiaTheme="majorEastAsia" w:cstheme="majorBidi"/>
      <w:b w:val="1"/>
      <w:bCs w:val="1"/>
      <w:color w:val="1F4D78"/>
      <w:sz w:val="25"/>
      <w:szCs w:val="26"/>
    </w:rPr>
  </w:style>
  <w:style w:type="table" w:styleId="000074">
    <w:name w:val="Medium List 2 Accent 3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f">
    <w:name w:val="List"/>
    <w:basedOn w:val="00001a"/>
    <w:uiPriority w:val="99"/>
    <w:unhideWhenUsed w:val="1"/>
    <w:qFormat w:val="1"/>
    <w:pPr>
      <w:ind w:left="360" w:hanging="360"/>
      <w:contextualSpacing w:val="1"/>
    </w:pPr>
  </w:style>
  <w:style w:type="paragraph" w:styleId="000043">
    <w:name w:val="List Continue 3"/>
    <w:basedOn w:val="00001a"/>
    <w:uiPriority w:val="99"/>
    <w:unhideWhenUsed w:val="1"/>
    <w:pPr>
      <w:spacing w:after="120"/>
      <w:ind w:left="1080"/>
      <w:contextualSpacing w:val="1"/>
    </w:pPr>
  </w:style>
  <w:style w:type="paragraph" w:styleId="00000d">
    <w:name w:val="List Bullet"/>
    <w:basedOn w:val="00001a"/>
    <w:uiPriority w:val="99"/>
    <w:unhideWhenUsed w:val="1"/>
    <w:pPr>
      <w:numPr>
        <w:ilvl w:val="0"/>
        <w:numId w:val="5"/>
      </w:numPr>
      <w:contextualSpacing w:val="1"/>
    </w:pPr>
  </w:style>
  <w:style w:type="table" w:styleId="000085">
    <w:name w:val="Medium Grid 2 Accent 6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1">
    <w:name w:val="List 3"/>
    <w:basedOn w:val="00001a"/>
    <w:uiPriority w:val="99"/>
    <w:unhideWhenUsed w:val="1"/>
    <w:pPr>
      <w:ind w:left="1080" w:hanging="360"/>
      <w:contextualSpacing w:val="1"/>
    </w:pPr>
  </w:style>
  <w:style w:type="table" w:styleId="000063">
    <w:name w:val="Medium Shading 2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9">
    <w:name w:val="Medium Grid 3 Accent 3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character" w:styleId="00001c" w:customStyle="1">
    <w:name w:val="Heading 1 Char"/>
    <w:basedOn w:val="00002d"/>
    <w:link w:val="00001b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96">
    <w:name w:val="Colorful Shading Accent 2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77">
    <w:name w:val="Medium List 2 Accent 6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2"/>
    <w:basedOn w:val="00002e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3b">
    <w:name w:val="header"/>
    <w:basedOn w:val="00001a"/>
    <w:link w:val="00003c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4e">
    <w:name w:val="Light List"/>
    <w:basedOn w:val="00002e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6">
    <w:name w:val="Medium Shading 2 Accent 3"/>
    <w:basedOn w:val="00002e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3">
    <w:name w:val="Light List Accent 5"/>
    <w:basedOn w:val="00002e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79">
    <w:name w:val="Medium Grid 1 Accent 1"/>
    <w:basedOn w:val="00002e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character" w:styleId="000020" w:customStyle="1">
    <w:name w:val="Heading 3 Char"/>
    <w:basedOn w:val="00002d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26" w:customStyle="1">
    <w:name w:val="Heading 6 Char"/>
    <w:basedOn w:val="00002d"/>
    <w:link w:val="00002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97">
    <w:name w:val="Colorful Shading Accent 3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37">
    <w:name w:val="List 2"/>
    <w:basedOn w:val="00001a"/>
    <w:uiPriority w:val="99"/>
    <w:unhideWhenUsed w:val="1"/>
    <w:qFormat w:val="1"/>
    <w:pPr>
      <w:ind w:left="720" w:hanging="360"/>
      <w:contextualSpacing w:val="1"/>
    </w:pPr>
  </w:style>
  <w:style w:type="table" w:styleId="00008e">
    <w:name w:val="Dark List Accent 1"/>
    <w:basedOn w:val="00002e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b">
    <w:name w:val="heading 9"/>
    <w:basedOn w:val="00001a"/>
    <w:next w:val="00001a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f">
    <w:name w:val="Colorful List Accent 4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6c">
    <w:name w:val="Medium List 1 Accent 2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table" w:styleId="00002e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4"/>
    <w:basedOn w:val="00002e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e">
    <w:name w:val="Medium Shading 1 Accent 2"/>
    <w:basedOn w:val="00002e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b">
    <w:name w:val="Medium List 1 Accent 1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9b">
    <w:name w:val="Colorful List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82">
    <w:name w:val="Medium Grid 2 Accent 3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</w:style>
  <w:style w:type="table" w:styleId="00007b">
    <w:name w:val="Medium Grid 1 Accent 3"/>
    <w:basedOn w:val="00002e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b4" w:customStyle="1">
    <w:name w:val="Intense Reference"/>
    <w:basedOn w:val="00002d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45" w:customStyle="1">
    <w:name w:val="Title Char"/>
    <w:basedOn w:val="00002d"/>
    <w:link w:val="000044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8a">
    <w:name w:val="Medium Grid 3 Accent 4"/>
    <w:basedOn w:val="00002e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character" w:styleId="000024" w:customStyle="1">
    <w:name w:val="Heading 5 Char"/>
    <w:basedOn w:val="00002d"/>
    <w:link w:val="000023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25">
    <w:name w:val="heading 6"/>
    <w:basedOn w:val="00001a"/>
    <w:next w:val="00001a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5f">
    <w:name w:val="Medium Shading 1 Accent 3"/>
    <w:basedOn w:val="00002e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33">
    <w:name w:val="Body Text 3"/>
    <w:basedOn w:val="00001a"/>
    <w:link w:val="000034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56">
    <w:name w:val="Light Grid Accent 1"/>
    <w:basedOn w:val="00002e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</w:style>
  <w:style w:type="table" w:styleId="000084">
    <w:name w:val="Medium Grid 2 Accent 5"/>
    <w:basedOn w:val="00002e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6"/>
    <w:basedOn w:val="00002e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40">
    <w:name w:val="Body Text 2"/>
    <w:basedOn w:val="00001a"/>
    <w:link w:val="000041"/>
    <w:uiPriority w:val="99"/>
    <w:unhideWhenUsed w:val="1"/>
    <w:qFormat w:val="1"/>
    <w:pPr>
      <w:spacing w:after="120" w:line="480" w:lineRule="auto"/>
    </w:pPr>
  </w:style>
  <w:style w:type="character" w:styleId="00002c" w:customStyle="1">
    <w:name w:val="Heading 9 Char"/>
    <w:basedOn w:val="00002d"/>
    <w:link w:val="00002b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6">
    <w:name w:val="Table Grid"/>
    <w:basedOn w:val="00002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a" w:default="1">
    <w:name w:val="Normal"/>
    <w:uiPriority w:val="0"/>
    <w:qFormat w:val="1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table" w:styleId="000095">
    <w:name w:val="Colorful Shading Accent 1"/>
    <w:basedOn w:val="00002e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</w:style>
  <w:style w:type="paragraph" w:styleId="00000b">
    <w:name w:val="List Number"/>
    <w:basedOn w:val="00001a"/>
    <w:uiPriority w:val="99"/>
    <w:unhideWhenUsed w:val="1"/>
    <w:pPr>
      <w:numPr>
        <w:ilvl w:val="0"/>
        <w:numId w:val="6"/>
      </w:numPr>
      <w:contextualSpacing w:val="1"/>
    </w:pPr>
  </w:style>
  <w:style w:type="character" w:styleId="00002d" w:default="1">
    <w:name w:val="Default Paragraph Font"/>
    <w:uiPriority w:val="1"/>
    <w:semiHidden w:val="1"/>
    <w:unhideWhenUsed w:val="1"/>
    <w:qFormat w:val="1"/>
  </w:style>
  <w:style w:type="table" w:styleId="00007a">
    <w:name w:val="Medium Grid 1 Accent 2"/>
    <w:basedOn w:val="00002e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0">
    <w:name w:val="Medium List 1 Accent 6"/>
    <w:basedOn w:val="00002e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</w:style>
  <w:style w:type="table" w:styleId="00005d">
    <w:name w:val="Medium Shading 1 Accent 1"/>
    <w:basedOn w:val="00002e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7">
    <w:name w:val="List Bullet 3"/>
    <w:basedOn w:val="00001a"/>
    <w:uiPriority w:val="99"/>
    <w:unhideWhenUsed w:val="1"/>
    <w:pPr>
      <w:numPr>
        <w:ilvl w:val="0"/>
        <w:numId w:val="7"/>
      </w:numPr>
      <w:contextualSpacing w:val="1"/>
    </w:pPr>
  </w:style>
  <w:style w:type="table" w:styleId="00007d">
    <w:name w:val="Medium Grid 1 Accent 5"/>
    <w:basedOn w:val="00002e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4b">
    <w:name w:val="Light Shading Accent 4"/>
    <w:basedOn w:val="00002e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2026-07-31T21:27:16Z</dcterms:created>
  <dcterms:modified xsi:type="dcterms:W3CDTF">2026-07-31T21:27:16Z</dcterms:modified>
</cp:coreProperties>
</file>